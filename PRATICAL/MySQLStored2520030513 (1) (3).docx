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0C7CA" w14:textId="2BCF9B7C" w:rsidR="00B72BF5" w:rsidRPr="00B72BF5" w:rsidRDefault="00635183" w:rsidP="00B72BF5">
      <w:pPr>
        <w:jc w:val="center"/>
      </w:pPr>
      <w:r>
        <w:rPr>
          <w:b/>
          <w:sz w:val="36"/>
        </w:rPr>
        <w:t>MYSQL STORED PROCEDURES</w:t>
      </w:r>
    </w:p>
    <w:p w14:paraId="10025385" w14:textId="083ADD00" w:rsidR="00B72BF5" w:rsidRDefault="00B72BF5">
      <w:pPr>
        <w:jc w:val="center"/>
        <w:rPr>
          <w:i/>
        </w:rPr>
      </w:pPr>
      <w:r>
        <w:rPr>
          <w:i/>
        </w:rPr>
        <w:t>2520030</w:t>
      </w:r>
      <w:r w:rsidR="00580CBF">
        <w:rPr>
          <w:i/>
        </w:rPr>
        <w:t>513</w:t>
      </w:r>
    </w:p>
    <w:p w14:paraId="195D0F5D" w14:textId="5FE1BC59" w:rsidR="00B72BF5" w:rsidRDefault="00580CBF">
      <w:pPr>
        <w:jc w:val="center"/>
      </w:pPr>
      <w:proofErr w:type="spellStart"/>
      <w:r>
        <w:rPr>
          <w:i/>
        </w:rPr>
        <w:t>kartlapally</w:t>
      </w:r>
      <w:proofErr w:type="spellEnd"/>
      <w:r w:rsidR="00213DC9">
        <w:rPr>
          <w:i/>
        </w:rPr>
        <w:t xml:space="preserve"> </w:t>
      </w:r>
      <w:r>
        <w:rPr>
          <w:i/>
        </w:rPr>
        <w:t>Ro</w:t>
      </w:r>
      <w:bookmarkStart w:id="0" w:name="_GoBack"/>
      <w:bookmarkEnd w:id="0"/>
      <w:r>
        <w:rPr>
          <w:i/>
        </w:rPr>
        <w:t>han</w:t>
      </w:r>
    </w:p>
    <w:p w14:paraId="62764D07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03C47BFD" w14:textId="7219A8F2" w:rsidR="008B0AA3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34FC9" wp14:editId="7168C963">
            <wp:extent cx="6400800" cy="4441190"/>
            <wp:effectExtent l="0" t="0" r="0" b="0"/>
            <wp:docPr id="1222316683" name="Picture 1" descr="The image shows a sequence of SQL commands executed in the MySQL command-line interface, including a database drop,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83" name="Picture 1" descr="The image shows a sequence of SQL commands executed in the MySQL command-line interface, including a database drop, database creation, table creation, and data inser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0BF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EF2C06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30D58E51" w14:textId="650CD43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8363239" wp14:editId="12C61C11">
            <wp:extent cx="5776461" cy="2110923"/>
            <wp:effectExtent l="0" t="0" r="0" b="3810"/>
            <wp:docPr id="1804618329" name="Picture 1" descr="The image displays a MySQL database table with five columns: emp_id, emp_name, dept_id, and salary, containing five rows of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329" name="Picture 1" descr="The image displays a MySQL database table with five columns: emp_id, emp_name, dept_id, and salary, containing five rows of employee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BC181C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03000BD" w14:textId="7FD5B0B6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43E935B8" wp14:editId="4A1637ED">
            <wp:extent cx="6400800" cy="4218305"/>
            <wp:effectExtent l="0" t="0" r="0" b="0"/>
            <wp:docPr id="1711564576" name="Picture 1" descr="The image shows a MySQL command sequence creating and executing a stored procedure to retrieve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4576" name="Picture 1" descr="The image shows a MySQL command sequence creating and executing a stored procedure to retrieve employee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5C993CA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5EDC55C1" w14:textId="3D45E2C3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D192C4E" wp14:editId="7CDA6E5A">
            <wp:extent cx="6400800" cy="3225800"/>
            <wp:effectExtent l="0" t="0" r="0" b="0"/>
            <wp:docPr id="431092701" name="Picture 1" descr="A MySQL script creates a stored procedure to retrieve an employee's details by thei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701" name="Picture 1" descr="A MySQL script creates a stored procedure to retrieve an employee's details by their I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45D2C5F9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5767052F" w14:textId="5484ED8E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A9A33C3" wp14:editId="5309B3CE">
            <wp:extent cx="6400800" cy="4178300"/>
            <wp:effectExtent l="0" t="0" r="0" b="0"/>
            <wp:docPr id="1228522817" name="Picture 1" descr="A MySQL script to drop and create a procedure that increases an employee's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817" name="Picture 1" descr="A MySQL script to drop and create a procedure that increases an employee's salary by a specified am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263ED25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33E82A" w14:textId="3B6FE61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EDA1E93" wp14:editId="53471B98">
            <wp:extent cx="6400800" cy="3377565"/>
            <wp:effectExtent l="0" t="0" r="0" b="0"/>
            <wp:docPr id="1076125167" name="Picture 1" descr="A MySQL database script contains a procedure to drop and create a procedure called 'AvgSalary' which calculates and returns the average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5167" name="Picture 1" descr="A MySQL database script contains a procedure to drop and create a procedure called 'AvgSalary' which calculates and returns the average salary from the 'employees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5D5E560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173442F" w14:textId="24859D2D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4EB9F64" wp14:editId="3DCAC23A">
            <wp:extent cx="6400800" cy="5065395"/>
            <wp:effectExtent l="0" t="0" r="0" b="1905"/>
            <wp:doc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0E0B66A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666D5175" w14:textId="11DD8161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B91C1C" wp14:editId="38170E5C">
            <wp:extent cx="6400800" cy="4295140"/>
            <wp:effectExtent l="0" t="0" r="0" b="0"/>
            <wp:doc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1F8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7B5D01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7766FF6A" w14:textId="72F4785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7B98C88" wp14:editId="2412C8A9">
            <wp:extent cx="6400800" cy="5303520"/>
            <wp:effectExtent l="0" t="0" r="0" b="0"/>
            <wp:doc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45616F75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303CCCFD" w14:textId="56AB7889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0B3C0E4B" wp14:editId="078AF730">
            <wp:extent cx="6400800" cy="4000500"/>
            <wp:effectExtent l="0" t="0" r="0" b="0"/>
            <wp:docPr id="1762263739" name="Picture 1" descr="A MySQL script that creates and executes a stored procedure to count the number of employees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3739" name="Picture 1" descr="A MySQL script that creates and executes a stored procedure to count the number of employees in the 'employees' tab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2790CFB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797D7618" w14:textId="633E9119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5150A2" wp14:editId="0966C9C1">
            <wp:extent cx="6400800" cy="4498975"/>
            <wp:effectExtent l="0" t="0" r="0" b="0"/>
            <wp:docPr id="1451668242" name="Picture 1" descr="A MySQL script that creates a procedure to add a fixed bonus to a given input value, then calls the procedure and displays the updated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242" name="Picture 1" descr="A MySQL script that creates a procedure to add a fixed bonus to a given input value, then calls the procedure and displays the updated valu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605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4448F08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201695D2" w14:textId="30FE3980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3F0B7CC" wp14:editId="6C33DD26">
            <wp:extent cx="6400800" cy="6508115"/>
            <wp:effectExtent l="0" t="0" r="0" b="6985"/>
            <wp:docPr id="576973500" name="Picture 1" descr="A MySQL stored procedure named TransferSalaryAmount is created to transfer a specified amount of money between two employees by updating their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500" name="Picture 1" descr="A MySQL stored procedure named TransferSalaryAmount is created to transfer a specified amount of money between two employees by updating their sala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77A378C4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610A53EB" wp14:editId="30CCD456">
            <wp:extent cx="6400800" cy="2443480"/>
            <wp:effectExtent l="0" t="0" r="0" b="0"/>
            <wp:docPr id="1157599867" name="Picture 1" descr="The image displays a MySQL command history containing various stored procedures in the 'employeedb1'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9867" name="Picture 1" descr="The image displays a MySQL command history containing various stored procedures in the 'employeedb1' databa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E5C4" w14:textId="281144C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79288" wp14:editId="088CED7A">
            <wp:extent cx="6400800" cy="1605915"/>
            <wp:effectExtent l="0" t="0" r="0" b="0"/>
            <wp:docPr id="1183105006" name="Picture 1" descr="employ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5006" name="Picture 1" descr="employe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080846C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temporarily changes the statement terminator in MySQL Workbench. It prevents the semicolons inside BEGIN...END from being interpreted as the end of the entire CREATE PROCEDURE statement.</w:t>
      </w:r>
    </w:p>
    <w:p w14:paraId="532BE3AE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F3FDDC2" wp14:editId="55CA6240">
            <wp:extent cx="4480948" cy="1409822"/>
            <wp:effectExtent l="0" t="0" r="0" b="0"/>
            <wp:docPr id="1882332624" name="Picture 1" descr="The image depicts a segment of a MySQL script defining a stored procedure called 'Example' that selects all records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24" name="Picture 1" descr="The image depicts a segment of a MySQL script defining a stored procedure called 'Example' that selects all records from the 'employees' tabl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C02" w14:textId="0917051D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6AD9564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641E879F" w14:textId="2A160A90" w:rsidR="00B72BF5" w:rsidRDefault="00B72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00B95" wp14:editId="7F8DDE07">
            <wp:extent cx="6400800" cy="3889375"/>
            <wp:effectExtent l="0" t="0" r="0" b="0"/>
            <wp:doc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FE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0A57FAEF" w14:textId="06516C7D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B9CA5" wp14:editId="278A6AF0">
            <wp:extent cx="6400800" cy="3503295"/>
            <wp:effectExtent l="0" t="0" r="0" b="1905"/>
            <wp:doc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C4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procedure to return the maximum salary using an OUT parameter.</w:t>
      </w:r>
    </w:p>
    <w:p w14:paraId="0C8587CE" w14:textId="767E05DE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B4188C" wp14:editId="31EFB9EF">
            <wp:extent cx="6400800" cy="4246880"/>
            <wp:effectExtent l="0" t="0" r="0" b="1270"/>
            <wp:doc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A9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52C02F9F" w14:textId="4A2B9D2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383484" wp14:editId="2A75A0F3">
            <wp:extent cx="6400800" cy="5340985"/>
            <wp:effectExtent l="0" t="0" r="0" b="0"/>
            <wp:docPr id="1528747717" name="Picture 1" descr="A MySQL script that includes a stored procedure to display employee details along with their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7717" name="Picture 1" descr="A MySQL script that includes a stored procedure to display employee details along with their department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E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procedure using JOIN to display employee and department details.</w:t>
      </w:r>
    </w:p>
    <w:p w14:paraId="65AFF5CD" w14:textId="57898BD9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C6E191" wp14:editId="0FED7614">
            <wp:extent cx="6400800" cy="4438650"/>
            <wp:effectExtent l="0" t="0" r="0" b="0"/>
            <wp:doc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29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 departments whose average salary is greater than 55000.</w:t>
      </w:r>
    </w:p>
    <w:p w14:paraId="1FCFFB16" w14:textId="69EE61A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24950F" wp14:editId="1DC0257E">
            <wp:extent cx="6400800" cy="4300220"/>
            <wp:effectExtent l="0" t="0" r="0" b="5080"/>
            <wp:docPr id="2051387053" name="Picture 1" descr="A MySQL script defines a stored procedure to retrieve departments with an average salary above 5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7053" name="Picture 1" descr="A MySQL script defines a stored procedure to retrieve departments with an average salary above 55000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2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2AFBED02" w14:textId="32BCCF66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D43D7" wp14:editId="4E858111">
            <wp:extent cx="6400800" cy="5399405"/>
            <wp:effectExtent l="0" t="0" r="0" b="0"/>
            <wp:docPr id="1257231645" name="Picture 1" descr="A MySQL script creates and executes a stored procedure to classify an employee's salary into 'High', 'Medium', or 'Low' categories based on their salary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1645" name="Picture 1" descr="A MySQL script creates and executes a stored procedure to classify an employee's salary into 'High', 'Medium', or 'Low' categories based on their salary threshol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8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6852E0C3" w14:textId="4F46BF12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1CF7C5" wp14:editId="7294BD3F">
            <wp:extent cx="6400800" cy="4547870"/>
            <wp:effectExtent l="0" t="0" r="0" b="5080"/>
            <wp:docPr id="1266805025" name="Picture 1" descr="The image depicts a MySQL script containing a procedure to calculate the average salary of a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5025" name="Picture 1" descr="The image depicts a MySQL script containing a procedure to calculate the average salary of a depart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6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INOUT to apply a bonus to an input salary.</w:t>
      </w:r>
    </w:p>
    <w:p w14:paraId="628A66C0" w14:textId="3F075BB1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5562DB" wp14:editId="121C86E0">
            <wp:extent cx="6400800" cy="5081270"/>
            <wp:effectExtent l="0" t="0" r="0" b="5080"/>
            <wp:docPr id="1340868032" name="Picture 1" descr="A MySQL script demonstrating the creation and execution of a stored procedure that increases a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032" name="Picture 1" descr="A MySQL script demonstrating the creation and execution of a stored procedure that increases a salary by a specified amou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172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76395FC9" w14:textId="32361DBA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1F3BE4" wp14:editId="6655870F">
            <wp:extent cx="6400800" cy="7240905"/>
            <wp:effectExtent l="0" t="0" r="0" b="0"/>
            <wp:docPr id="2068407401" name="Picture 1" descr="A SQL script demonstrates a transaction procedure to update salaries of two employees based on their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401" name="Picture 1" descr="A SQL script demonstrates a transaction procedure to update salaries of two employees based on their I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DD1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5594AE8A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43F8C863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 xml:space="preserve">Check DELIMITER $$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DELIMITER ;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3A2C592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 xml:space="preserve">Run USE employeedb1; and SHOW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TABLES;.</w:t>
      </w:r>
      <w:proofErr w:type="gramEnd"/>
    </w:p>
    <w:p w14:paraId="5265092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5D2F5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410027" w14:textId="77777777" w:rsidR="001B07F5" w:rsidRDefault="001B07F5">
      <w:pPr>
        <w:spacing w:line="240" w:lineRule="auto"/>
      </w:pPr>
      <w:r>
        <w:separator/>
      </w:r>
    </w:p>
  </w:endnote>
  <w:endnote w:type="continuationSeparator" w:id="0">
    <w:p w14:paraId="702944F6" w14:textId="77777777" w:rsidR="001B07F5" w:rsidRDefault="001B0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53E27" w14:textId="77777777" w:rsidR="001B07F5" w:rsidRDefault="001B07F5">
      <w:pPr>
        <w:spacing w:after="0"/>
      </w:pPr>
      <w:r>
        <w:separator/>
      </w:r>
    </w:p>
  </w:footnote>
  <w:footnote w:type="continuationSeparator" w:id="0">
    <w:p w14:paraId="679F7CC6" w14:textId="77777777" w:rsidR="001B07F5" w:rsidRDefault="001B07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7F5"/>
    <w:rsid w:val="00213DC9"/>
    <w:rsid w:val="0029639D"/>
    <w:rsid w:val="00326F90"/>
    <w:rsid w:val="00580CBF"/>
    <w:rsid w:val="005D2F5C"/>
    <w:rsid w:val="00635183"/>
    <w:rsid w:val="008B0AA3"/>
    <w:rsid w:val="00A3222D"/>
    <w:rsid w:val="00AA1D8D"/>
    <w:rsid w:val="00B47730"/>
    <w:rsid w:val="00B72BF5"/>
    <w:rsid w:val="00B83125"/>
    <w:rsid w:val="00CB0664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599D9"/>
  <w14:defaultImageDpi w14:val="300"/>
  <w15:docId w15:val="{35EF6761-F93D-4806-833F-8A5D083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3F6C5-6B3B-42E5-9347-AB0D7B3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4</cp:revision>
  <dcterms:created xsi:type="dcterms:W3CDTF">2026-08-08T08:39:00Z</dcterms:created>
  <dcterms:modified xsi:type="dcterms:W3CDTF">2026-08-22T07:56:00Z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